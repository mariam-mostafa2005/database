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A4201F">
      <w:pPr>
        <w:pStyle w:val="2"/>
      </w:pPr>
      <w:r>
        <w:t>University Student Registration Database Project</w:t>
      </w:r>
    </w:p>
    <w:p w14:paraId="625611D3">
      <w:pPr>
        <w:pStyle w:val="3"/>
      </w:pPr>
      <w:r>
        <w:t>Introduction</w:t>
      </w:r>
    </w:p>
    <w:p w14:paraId="510CBC64">
      <w:pPr>
        <w:rPr>
          <w:rFonts w:hint="default"/>
          <w:lang w:val="en-GB"/>
        </w:rPr>
      </w:pPr>
      <w:r>
        <w:t>This document provides a comprehensive overview of the University Student Registration Database Project. The project involves designing, creating, and using a SQL database that meets specific requirements. The database is designed to manage student registrations in a university setting.</w:t>
      </w:r>
      <w:r>
        <w:rPr>
          <w:rFonts w:hint="default"/>
          <w:lang w:val="en-GB"/>
        </w:rPr>
        <w:t>-</w:t>
      </w:r>
    </w:p>
    <w:p w14:paraId="442D4518">
      <w:pPr>
        <w:pStyle w:val="3"/>
      </w:pPr>
      <w:r>
        <w:t>System Overview</w:t>
      </w:r>
    </w:p>
    <w:p w14:paraId="45729D84">
      <w:pPr>
        <w:rPr>
          <w:rFonts w:hint="default"/>
          <w:lang w:val="af-ZA"/>
        </w:rPr>
      </w:pPr>
      <w:r>
        <w:t>The system includes the following entities: . Each entity has specific attributes and relationships with other entities. The system is designed to handle student registrations, course assignments, and grade management.</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8"/>
        <w:gridCol w:w="4428"/>
      </w:tblGrid>
      <w:tr w14:paraId="5B82B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349EFDEE">
            <w:pPr>
              <w:jc w:val="center"/>
              <w:rPr>
                <w:rFonts w:hint="default" w:ascii="Arial Black" w:hAnsi="Arial Black" w:cs="Arial Black"/>
                <w:vertAlign w:val="baseline"/>
                <w:lang w:val="af-ZA"/>
              </w:rPr>
            </w:pPr>
            <w:r>
              <w:rPr>
                <w:rFonts w:hint="default" w:ascii="Arial Black" w:hAnsi="Arial Black" w:cs="Arial Black"/>
                <w:color w:val="4BACC6" w:themeColor="accent5"/>
                <w:sz w:val="44"/>
                <w:szCs w:val="44"/>
                <w:vertAlign w:val="baseline"/>
                <w:lang w:val="af-ZA"/>
                <w14:textFill>
                  <w14:solidFill>
                    <w14:schemeClr w14:val="accent5"/>
                  </w14:solidFill>
                </w14:textFill>
              </w:rPr>
              <w:t>ENTITIES</w:t>
            </w:r>
          </w:p>
        </w:tc>
        <w:tc>
          <w:tcPr>
            <w:tcW w:w="4428" w:type="dxa"/>
          </w:tcPr>
          <w:p w14:paraId="6AD8DADB">
            <w:pPr>
              <w:jc w:val="center"/>
              <w:rPr>
                <w:rFonts w:hint="default" w:ascii="Arial Black" w:hAnsi="Arial Black" w:cs="Arial Black"/>
                <w:vertAlign w:val="baseline"/>
                <w:lang w:val="af-ZA"/>
              </w:rPr>
            </w:pPr>
            <w:r>
              <w:rPr>
                <w:rFonts w:hint="default" w:ascii="Arial Black" w:hAnsi="Arial Black" w:cs="Arial Black"/>
                <w:color w:val="4BACC6" w:themeColor="accent5"/>
                <w:sz w:val="52"/>
                <w:szCs w:val="52"/>
                <w:vertAlign w:val="baseline"/>
                <w:lang w:val="af-ZA"/>
                <w14:textFill>
                  <w14:solidFill>
                    <w14:schemeClr w14:val="accent5"/>
                  </w14:solidFill>
                </w14:textFill>
              </w:rPr>
              <w:t>USER</w:t>
            </w:r>
          </w:p>
        </w:tc>
      </w:tr>
      <w:tr w14:paraId="3115C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294953C7">
            <w:pPr>
              <w:rPr>
                <w:rFonts w:hint="default" w:ascii="Arial Black" w:hAnsi="Arial Black" w:cs="Arial Black"/>
                <w:vertAlign w:val="baseline"/>
                <w:lang w:val="af-ZA"/>
              </w:rPr>
            </w:pPr>
            <w:r>
              <w:rPr>
                <w:rFonts w:hint="default" w:ascii="Arial Black" w:hAnsi="Arial Black" w:cs="Arial Black"/>
                <w:vertAlign w:val="baseline"/>
                <w:lang w:val="af-ZA"/>
              </w:rPr>
              <w:t>student</w:t>
            </w:r>
          </w:p>
        </w:tc>
        <w:tc>
          <w:tcPr>
            <w:tcW w:w="4428" w:type="dxa"/>
          </w:tcPr>
          <w:p w14:paraId="61445163">
            <w:pPr>
              <w:rPr>
                <w:rFonts w:hint="default" w:ascii="Arial Black" w:hAnsi="Arial Black" w:cs="Arial Black"/>
                <w:vertAlign w:val="baseline"/>
                <w:lang w:val="af-ZA"/>
              </w:rPr>
            </w:pPr>
            <w:r>
              <w:rPr>
                <w:rFonts w:hint="default" w:ascii="Arial Black" w:hAnsi="Arial Black" w:cs="Arial Black"/>
                <w:vertAlign w:val="baseline"/>
                <w:lang w:val="af-ZA"/>
              </w:rPr>
              <w:t>student</w:t>
            </w:r>
          </w:p>
        </w:tc>
      </w:tr>
      <w:tr w14:paraId="10F4C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641775F8">
            <w:pPr>
              <w:rPr>
                <w:rFonts w:hint="default" w:ascii="Arial Black" w:hAnsi="Arial Black" w:cs="Arial Black"/>
                <w:vertAlign w:val="baseline"/>
                <w:lang w:val="af-ZA"/>
              </w:rPr>
            </w:pPr>
            <w:r>
              <w:rPr>
                <w:rFonts w:hint="default" w:ascii="Arial Black" w:hAnsi="Arial Black" w:cs="Arial Black"/>
                <w:vertAlign w:val="baseline"/>
                <w:lang w:val="af-ZA"/>
              </w:rPr>
              <w:t>course</w:t>
            </w:r>
          </w:p>
        </w:tc>
        <w:tc>
          <w:tcPr>
            <w:tcW w:w="4428" w:type="dxa"/>
          </w:tcPr>
          <w:p w14:paraId="547DE27C">
            <w:pPr>
              <w:rPr>
                <w:rFonts w:hint="default" w:ascii="Arial Black" w:hAnsi="Arial Black" w:cs="Arial Black"/>
                <w:vertAlign w:val="baseline"/>
                <w:lang w:val="af-ZA"/>
              </w:rPr>
            </w:pPr>
            <w:r>
              <w:rPr>
                <w:rFonts w:hint="default" w:ascii="Arial Black" w:hAnsi="Arial Black" w:cs="Arial Black"/>
                <w:vertAlign w:val="baseline"/>
                <w:lang w:val="af-ZA"/>
              </w:rPr>
              <w:t>admin</w:t>
            </w:r>
          </w:p>
        </w:tc>
      </w:tr>
      <w:tr w14:paraId="000B3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06A2B074">
            <w:pPr>
              <w:rPr>
                <w:rFonts w:hint="default" w:ascii="Arial Black" w:hAnsi="Arial Black" w:cs="Arial Black"/>
                <w:vertAlign w:val="baseline"/>
                <w:lang w:val="af-ZA"/>
              </w:rPr>
            </w:pPr>
            <w:r>
              <w:rPr>
                <w:rFonts w:hint="default" w:ascii="Arial Black" w:hAnsi="Arial Black" w:cs="Arial Black"/>
                <w:vertAlign w:val="baseline"/>
                <w:lang w:val="af-ZA"/>
              </w:rPr>
              <w:t>enrollment</w:t>
            </w:r>
          </w:p>
        </w:tc>
        <w:tc>
          <w:tcPr>
            <w:tcW w:w="4428" w:type="dxa"/>
          </w:tcPr>
          <w:p w14:paraId="5DEAD3DE">
            <w:pPr>
              <w:rPr>
                <w:rFonts w:hint="default" w:ascii="Arial Black" w:hAnsi="Arial Black" w:cs="Arial Black"/>
                <w:vertAlign w:val="baseline"/>
                <w:lang w:val="af-ZA"/>
              </w:rPr>
            </w:pPr>
            <w:r>
              <w:rPr>
                <w:rFonts w:hint="default" w:ascii="Arial Black" w:hAnsi="Arial Black" w:cs="Arial Black"/>
                <w:vertAlign w:val="baseline"/>
                <w:lang w:val="af-ZA"/>
              </w:rPr>
              <w:t>instructor</w:t>
            </w:r>
          </w:p>
        </w:tc>
      </w:tr>
      <w:tr w14:paraId="0D462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34C0057F">
            <w:pPr>
              <w:rPr>
                <w:rFonts w:hint="default" w:ascii="Arial Black" w:hAnsi="Arial Black" w:cs="Arial Black"/>
                <w:vertAlign w:val="baseline"/>
                <w:lang w:val="af-ZA"/>
              </w:rPr>
            </w:pPr>
            <w:r>
              <w:rPr>
                <w:rFonts w:hint="default" w:ascii="Arial Black" w:hAnsi="Arial Black" w:cs="Arial Black"/>
                <w:vertAlign w:val="baseline"/>
                <w:lang w:val="af-ZA"/>
              </w:rPr>
              <w:t>department</w:t>
            </w:r>
          </w:p>
        </w:tc>
        <w:tc>
          <w:tcPr>
            <w:tcW w:w="4428" w:type="dxa"/>
          </w:tcPr>
          <w:p w14:paraId="36A071E1">
            <w:pPr>
              <w:rPr>
                <w:rFonts w:hint="default" w:ascii="Arial Black" w:hAnsi="Arial Black" w:cs="Arial Black"/>
                <w:vertAlign w:val="baseline"/>
                <w:lang w:val="af-ZA"/>
              </w:rPr>
            </w:pPr>
          </w:p>
        </w:tc>
      </w:tr>
      <w:tr w14:paraId="0CEFE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4E2D271D">
            <w:pPr>
              <w:rPr>
                <w:rFonts w:hint="default" w:ascii="Arial Black" w:hAnsi="Arial Black" w:cs="Arial Black"/>
                <w:vertAlign w:val="baseline"/>
                <w:lang w:val="af-ZA"/>
              </w:rPr>
            </w:pPr>
            <w:r>
              <w:rPr>
                <w:rFonts w:hint="default" w:ascii="Arial Black" w:hAnsi="Arial Black" w:cs="Arial Black"/>
                <w:vertAlign w:val="baseline"/>
                <w:lang w:val="af-ZA"/>
              </w:rPr>
              <w:t>instructor</w:t>
            </w:r>
          </w:p>
        </w:tc>
        <w:tc>
          <w:tcPr>
            <w:tcW w:w="4428" w:type="dxa"/>
          </w:tcPr>
          <w:p w14:paraId="4FB01150">
            <w:pPr>
              <w:rPr>
                <w:rFonts w:hint="default" w:ascii="Arial Black" w:hAnsi="Arial Black" w:cs="Arial Black"/>
                <w:vertAlign w:val="baseline"/>
                <w:lang w:val="af-ZA"/>
              </w:rPr>
            </w:pPr>
          </w:p>
        </w:tc>
      </w:tr>
    </w:tbl>
    <w:p w14:paraId="0E649FBC">
      <w:pPr>
        <w:rPr>
          <w:rFonts w:hint="default"/>
          <w:lang w:val="af-ZA"/>
        </w:rPr>
      </w:pPr>
    </w:p>
    <w:p w14:paraId="4ED82BDD">
      <w:pPr>
        <w:pStyle w:val="3"/>
      </w:pPr>
      <w:r>
        <w:t>Normalization Explanation</w:t>
      </w:r>
    </w:p>
    <w:p w14:paraId="689EC7FE">
      <w:r>
        <w:t>Normalization is the process of organizing the fields and tables of a relational database to minimize redundancy and dependency. The tables in this project are designed to be in 3NF (Third Normal Form), ensuring that each table contains only related data and each non-key attribute is fully functionally dependent on the primary key.</w:t>
      </w:r>
    </w:p>
    <w:p w14:paraId="0B4DFF9F"/>
    <w:p w14:paraId="3709C887"/>
    <w:p w14:paraId="7D81D855">
      <w:pPr>
        <w:rPr>
          <w:rFonts w:hint="cs"/>
        </w:rPr>
      </w:pPr>
    </w:p>
    <w:p w14:paraId="6DD7A87D">
      <w:pPr>
        <w:rPr>
          <w:rFonts w:hint="cs"/>
        </w:rPr>
      </w:pPr>
    </w:p>
    <w:p w14:paraId="236C3BDF">
      <w:pPr>
        <w:rPr>
          <w:rFonts w:hint="default"/>
          <w:lang w:val="en-GB"/>
        </w:rPr>
      </w:pPr>
    </w:p>
    <w:p w14:paraId="03137574">
      <w:pPr>
        <w:rPr>
          <w:rFonts w:hint="cs"/>
        </w:rPr>
      </w:pPr>
    </w:p>
    <w:p w14:paraId="71B93AC0">
      <w:pPr>
        <w:rPr>
          <w:rFonts w:hint="default"/>
          <w:color w:val="4F81BD" w:themeColor="accent1"/>
          <w:sz w:val="28"/>
          <w:szCs w:val="28"/>
          <w:highlight w:val="none"/>
          <w:lang w:val="en-GB"/>
          <w14:textFill>
            <w14:solidFill>
              <w14:schemeClr w14:val="accent1"/>
            </w14:solidFill>
          </w14:textFill>
        </w:rPr>
      </w:pPr>
      <w:r>
        <w:t xml:space="preserve"> </w:t>
      </w:r>
      <w:r>
        <w:rPr>
          <w:rFonts w:hint="default"/>
          <w:sz w:val="28"/>
          <w:szCs w:val="28"/>
          <w:lang w:val="af-ZA"/>
        </w:rPr>
        <w:t xml:space="preserve"> </w:t>
      </w:r>
      <w:r>
        <w:rPr>
          <w:rFonts w:hint="default"/>
          <w:color w:val="4F81BD" w:themeColor="accent1"/>
          <w:sz w:val="28"/>
          <w:szCs w:val="28"/>
          <w:highlight w:val="none"/>
          <w:lang w:val="af-ZA"/>
          <w14:textFill>
            <w14:solidFill>
              <w14:schemeClr w14:val="accent1"/>
            </w14:solidFill>
          </w14:textFill>
        </w:rPr>
        <w:t>ER Diagram</w:t>
      </w:r>
      <w:r>
        <w:rPr>
          <w:rFonts w:hint="default"/>
          <w:color w:val="4F81BD" w:themeColor="accent1"/>
          <w:sz w:val="28"/>
          <w:szCs w:val="28"/>
          <w:highlight w:val="none"/>
          <w:lang w:val="en-GB"/>
          <w14:textFill>
            <w14:solidFill>
              <w14:schemeClr w14:val="accent1"/>
            </w14:solidFill>
          </w14:textFill>
        </w:rPr>
        <w:t xml:space="preserve"> and mapping</w:t>
      </w:r>
    </w:p>
    <w:p w14:paraId="7AB426E4">
      <w:pPr>
        <w:rPr>
          <w:rFonts w:hint="default"/>
          <w:color w:val="000000" w:themeColor="text1"/>
          <w:sz w:val="24"/>
          <w:szCs w:val="24"/>
          <w:highlight w:val="none"/>
          <w:lang w:val="af-ZA"/>
          <w14:textFill>
            <w14:solidFill>
              <w14:schemeClr w14:val="tx1"/>
            </w14:solidFill>
          </w14:textFill>
        </w:rPr>
      </w:pPr>
      <w:r>
        <w:rPr>
          <w:rFonts w:hint="default"/>
          <w:color w:val="000000" w:themeColor="text1"/>
          <w:sz w:val="24"/>
          <w:szCs w:val="24"/>
          <w:highlight w:val="none"/>
          <w:lang w:val="af-ZA"/>
          <w14:textFill>
            <w14:solidFill>
              <w14:schemeClr w14:val="tx1"/>
            </w14:solidFill>
          </w14:textFill>
        </w:rPr>
        <w:t>Was created using the website (https://app.diagrams.net/) and was draw manually on the site without using any code{</w:t>
      </w:r>
    </w:p>
    <w:p w14:paraId="09C63F72">
      <w:pPr>
        <w:rPr>
          <w:rFonts w:hint="cs" w:cstheme="minorBidi"/>
          <w:color w:val="auto"/>
          <w:sz w:val="24"/>
          <w:szCs w:val="24"/>
          <w:highlight w:val="none"/>
          <w:lang w:val="af-ZA" w:bidi="ar-EG"/>
        </w:rPr>
      </w:pPr>
      <w:r>
        <w:rPr>
          <w:rFonts w:hint="default"/>
          <w:color w:val="000000" w:themeColor="text1"/>
          <w:sz w:val="24"/>
          <w:szCs w:val="24"/>
          <w:highlight w:val="none"/>
          <w:lang w:val="af-ZA"/>
          <w14:textFill>
            <w14:solidFill>
              <w14:schemeClr w14:val="tx1"/>
            </w14:solidFill>
          </w14:textFill>
        </w:rPr>
        <w:t xml:space="preserve"> </w:t>
      </w:r>
      <w:r>
        <w:rPr>
          <w:rFonts w:hint="default"/>
          <w:color w:val="auto"/>
          <w:sz w:val="24"/>
          <w:szCs w:val="24"/>
          <w:highlight w:val="none"/>
          <w:lang w:val="af-ZA"/>
        </w:rPr>
        <w:t xml:space="preserve"> </w:t>
      </w:r>
      <w:r>
        <w:rPr>
          <w:rFonts w:hint="default"/>
          <w:color w:val="000000" w:themeColor="text1"/>
          <w:sz w:val="24"/>
          <w:szCs w:val="24"/>
          <w:highlight w:val="none"/>
          <w:lang w:val="af-ZA"/>
          <w14:textFill>
            <w14:solidFill>
              <w14:schemeClr w14:val="tx1"/>
            </w14:solidFill>
          </w14:textFill>
        </w:rPr>
        <w:t xml:space="preserve">.department_id </w:t>
      </w:r>
      <w:r>
        <w:rPr>
          <w:rFonts w:hint="default"/>
          <w:color w:val="1F497D" w:themeColor="text2"/>
          <w:sz w:val="24"/>
          <w:szCs w:val="24"/>
          <w:highlight w:val="none"/>
          <w:lang w:val="af-ZA"/>
          <w14:textFill>
            <w14:solidFill>
              <w14:schemeClr w14:val="tx2"/>
            </w14:solidFill>
          </w14:textFill>
        </w:rPr>
        <w:t>THROUGH</w:t>
      </w:r>
      <w:r>
        <w:rPr>
          <w:rFonts w:hint="default"/>
          <w:color w:val="0000FF"/>
          <w:sz w:val="24"/>
          <w:szCs w:val="24"/>
          <w:highlight w:val="none"/>
          <w:lang w:val="af-ZA"/>
        </w:rPr>
        <w:t xml:space="preserve">  </w:t>
      </w:r>
      <w:r>
        <w:rPr>
          <w:rFonts w:hint="default"/>
          <w:color w:val="000000" w:themeColor="text1"/>
          <w:sz w:val="24"/>
          <w:szCs w:val="24"/>
          <w:highlight w:val="none"/>
          <w:lang w:val="af-ZA"/>
          <w14:textFill>
            <w14:solidFill>
              <w14:schemeClr w14:val="tx1"/>
            </w14:solidFill>
          </w14:textFill>
        </w:rPr>
        <w:t xml:space="preserve">department </w:t>
      </w:r>
      <w:r>
        <w:rPr>
          <w:rFonts w:hint="default"/>
          <w:color w:val="1F497D" w:themeColor="text2"/>
          <w:sz w:val="24"/>
          <w:szCs w:val="24"/>
          <w:highlight w:val="none"/>
          <w:lang w:val="af-ZA"/>
          <w14:textFill>
            <w14:solidFill>
              <w14:schemeClr w14:val="tx2"/>
            </w14:solidFill>
          </w14:textFill>
        </w:rPr>
        <w:t>RELATED TO</w:t>
      </w:r>
      <w:r>
        <w:rPr>
          <w:rFonts w:hint="default"/>
          <w:color w:val="auto"/>
          <w:sz w:val="24"/>
          <w:szCs w:val="24"/>
          <w:highlight w:val="none"/>
          <w:lang w:val="af-ZA"/>
        </w:rPr>
        <w:t xml:space="preserve"> student.</w:t>
      </w:r>
    </w:p>
    <w:p w14:paraId="5D5A12B1">
      <w:pPr>
        <w:rPr>
          <w:rFonts w:hint="default"/>
          <w:color w:val="auto"/>
          <w:sz w:val="24"/>
          <w:szCs w:val="24"/>
          <w:highlight w:val="none"/>
          <w:lang w:val="af-ZA"/>
        </w:rPr>
      </w:pPr>
      <w:r>
        <w:rPr>
          <w:rFonts w:hint="default"/>
          <w:color w:val="auto"/>
          <w:sz w:val="24"/>
          <w:szCs w:val="24"/>
          <w:highlight w:val="none"/>
          <w:lang w:val="af-ZA"/>
        </w:rPr>
        <w:t xml:space="preserve">.course and student </w:t>
      </w:r>
      <w:r>
        <w:rPr>
          <w:rFonts w:hint="default"/>
          <w:color w:val="1F497D" w:themeColor="text2"/>
          <w:sz w:val="24"/>
          <w:szCs w:val="24"/>
          <w:highlight w:val="none"/>
          <w:lang w:val="af-ZA"/>
          <w14:textFill>
            <w14:solidFill>
              <w14:schemeClr w14:val="tx2"/>
            </w14:solidFill>
          </w14:textFill>
        </w:rPr>
        <w:t xml:space="preserve">CONNECTS THEM </w:t>
      </w:r>
      <w:r>
        <w:rPr>
          <w:rFonts w:hint="default"/>
          <w:color w:val="auto"/>
          <w:sz w:val="24"/>
          <w:szCs w:val="24"/>
          <w:highlight w:val="none"/>
          <w:lang w:val="af-ZA"/>
        </w:rPr>
        <w:t>enrohhment.</w:t>
      </w:r>
    </w:p>
    <w:p w14:paraId="65ACC886">
      <w:pPr>
        <w:rPr>
          <w:rFonts w:hint="default"/>
          <w:color w:val="auto"/>
          <w:sz w:val="24"/>
          <w:szCs w:val="24"/>
          <w:highlight w:val="none"/>
          <w:lang w:val="af-ZA"/>
        </w:rPr>
      </w:pPr>
      <w:r>
        <w:rPr>
          <w:rFonts w:hint="default"/>
          <w:color w:val="auto"/>
          <w:sz w:val="24"/>
          <w:szCs w:val="24"/>
          <w:highlight w:val="none"/>
          <w:lang w:val="af-ZA"/>
        </w:rPr>
        <w:t>.</w:t>
      </w:r>
      <w:r>
        <w:rPr>
          <w:rFonts w:hint="default"/>
          <w:color w:val="000000" w:themeColor="text1"/>
          <w:sz w:val="24"/>
          <w:szCs w:val="24"/>
          <w:highlight w:val="none"/>
          <w:lang w:val="af-ZA"/>
          <w14:textFill>
            <w14:solidFill>
              <w14:schemeClr w14:val="tx1"/>
            </w14:solidFill>
          </w14:textFill>
        </w:rPr>
        <w:t xml:space="preserve">department_id </w:t>
      </w:r>
      <w:r>
        <w:rPr>
          <w:rFonts w:hint="default"/>
          <w:color w:val="1F497D" w:themeColor="text2"/>
          <w:sz w:val="24"/>
          <w:szCs w:val="24"/>
          <w:highlight w:val="none"/>
          <w:lang w:val="af-ZA"/>
          <w14:textFill>
            <w14:solidFill>
              <w14:schemeClr w14:val="tx2"/>
            </w14:solidFill>
          </w14:textFill>
        </w:rPr>
        <w:t>THROUGH</w:t>
      </w:r>
      <w:r>
        <w:rPr>
          <w:rFonts w:hint="default"/>
          <w:color w:val="0000FF"/>
          <w:sz w:val="24"/>
          <w:szCs w:val="24"/>
          <w:highlight w:val="none"/>
          <w:lang w:val="af-ZA"/>
        </w:rPr>
        <w:t xml:space="preserve">  </w:t>
      </w:r>
      <w:r>
        <w:rPr>
          <w:rFonts w:hint="default"/>
          <w:color w:val="000000" w:themeColor="text1"/>
          <w:sz w:val="24"/>
          <w:szCs w:val="24"/>
          <w:highlight w:val="none"/>
          <w:lang w:val="af-ZA"/>
          <w14:textFill>
            <w14:solidFill>
              <w14:schemeClr w14:val="tx1"/>
            </w14:solidFill>
          </w14:textFill>
        </w:rPr>
        <w:t xml:space="preserve">department </w:t>
      </w:r>
      <w:r>
        <w:rPr>
          <w:rFonts w:hint="default"/>
          <w:color w:val="1F497D" w:themeColor="text2"/>
          <w:sz w:val="24"/>
          <w:szCs w:val="24"/>
          <w:highlight w:val="none"/>
          <w:lang w:val="af-ZA"/>
          <w14:textFill>
            <w14:solidFill>
              <w14:schemeClr w14:val="tx2"/>
            </w14:solidFill>
          </w14:textFill>
        </w:rPr>
        <w:t>RELATED TO</w:t>
      </w:r>
      <w:r>
        <w:rPr>
          <w:rFonts w:hint="default"/>
          <w:color w:val="auto"/>
          <w:sz w:val="24"/>
          <w:szCs w:val="24"/>
          <w:highlight w:val="none"/>
          <w:lang w:val="af-ZA"/>
        </w:rPr>
        <w:t xml:space="preserve"> course.</w:t>
      </w:r>
    </w:p>
    <w:p w14:paraId="5E1BF49B">
      <w:pPr>
        <w:rPr>
          <w:rFonts w:hint="default"/>
          <w:color w:val="000000" w:themeColor="text1"/>
          <w:sz w:val="24"/>
          <w:szCs w:val="24"/>
          <w:highlight w:val="none"/>
          <w:lang w:val="af-ZA"/>
          <w14:textFill>
            <w14:solidFill>
              <w14:schemeClr w14:val="tx1"/>
            </w14:solidFill>
          </w14:textFill>
        </w:rPr>
      </w:pPr>
      <w:r>
        <w:rPr>
          <w:rFonts w:hint="default"/>
          <w:color w:val="000000" w:themeColor="text1"/>
          <w:sz w:val="24"/>
          <w:szCs w:val="24"/>
          <w:highlight w:val="none"/>
          <w:lang w:val="af-ZA"/>
          <w14:textFill>
            <w14:solidFill>
              <w14:schemeClr w14:val="tx1"/>
            </w14:solidFill>
          </w14:textFill>
        </w:rPr>
        <w:t xml:space="preserve">.instructor_id  </w:t>
      </w:r>
      <w:r>
        <w:rPr>
          <w:rFonts w:hint="default"/>
          <w:color w:val="1F497D" w:themeColor="text2"/>
          <w:sz w:val="24"/>
          <w:szCs w:val="24"/>
          <w:highlight w:val="none"/>
          <w:lang w:val="af-ZA"/>
          <w14:textFill>
            <w14:solidFill>
              <w14:schemeClr w14:val="tx2"/>
            </w14:solidFill>
          </w14:textFill>
        </w:rPr>
        <w:t xml:space="preserve">THROUGH </w:t>
      </w:r>
      <w:r>
        <w:rPr>
          <w:rFonts w:hint="default"/>
          <w:color w:val="000000" w:themeColor="text1"/>
          <w:sz w:val="24"/>
          <w:szCs w:val="24"/>
          <w:highlight w:val="none"/>
          <w:lang w:val="af-ZA"/>
          <w14:textFill>
            <w14:solidFill>
              <w14:schemeClr w14:val="tx1"/>
            </w14:solidFill>
          </w14:textFill>
        </w:rPr>
        <w:t xml:space="preserve">instructor </w:t>
      </w:r>
      <w:r>
        <w:rPr>
          <w:rFonts w:hint="default"/>
          <w:color w:val="1F497D" w:themeColor="text2"/>
          <w:sz w:val="24"/>
          <w:szCs w:val="24"/>
          <w:highlight w:val="none"/>
          <w:lang w:val="af-ZA"/>
          <w14:textFill>
            <w14:solidFill>
              <w14:schemeClr w14:val="tx2"/>
            </w14:solidFill>
          </w14:textFill>
        </w:rPr>
        <w:t>RELATED TO</w:t>
      </w:r>
      <w:r>
        <w:rPr>
          <w:rFonts w:hint="default"/>
          <w:color w:val="auto"/>
          <w:sz w:val="24"/>
          <w:szCs w:val="24"/>
          <w:highlight w:val="none"/>
          <w:lang w:val="af-ZA"/>
        </w:rPr>
        <w:t xml:space="preserve"> course.</w:t>
      </w:r>
    </w:p>
    <w:p w14:paraId="5F21DA5B">
      <w:pPr>
        <w:rPr>
          <w:rFonts w:hint="default"/>
          <w:color w:val="000000" w:themeColor="text1"/>
          <w:sz w:val="24"/>
          <w:szCs w:val="24"/>
          <w:highlight w:val="none"/>
          <w:lang w:val="af-ZA"/>
          <w14:textFill>
            <w14:solidFill>
              <w14:schemeClr w14:val="tx1"/>
            </w14:solidFill>
          </w14:textFill>
        </w:rPr>
      </w:pPr>
      <w:r>
        <w:rPr>
          <w:rFonts w:hint="default"/>
          <w:color w:val="000000" w:themeColor="text1"/>
          <w:sz w:val="24"/>
          <w:szCs w:val="24"/>
          <w:highlight w:val="none"/>
          <w:lang w:val="af-ZA"/>
          <w14:textFill>
            <w14:solidFill>
              <w14:schemeClr w14:val="tx1"/>
            </w14:solidFill>
          </w14:textFill>
        </w:rPr>
        <w:t xml:space="preserve">.department </w:t>
      </w:r>
      <w:r>
        <w:rPr>
          <w:rFonts w:hint="default"/>
          <w:color w:val="1F497D" w:themeColor="text2"/>
          <w:sz w:val="24"/>
          <w:szCs w:val="24"/>
          <w:highlight w:val="none"/>
          <w:lang w:val="af-ZA"/>
          <w14:textFill>
            <w14:solidFill>
              <w14:schemeClr w14:val="tx2"/>
            </w14:solidFill>
          </w14:textFill>
        </w:rPr>
        <w:t xml:space="preserve">RELATED TO </w:t>
      </w:r>
      <w:r>
        <w:rPr>
          <w:rFonts w:hint="default"/>
          <w:color w:val="000000" w:themeColor="text1"/>
          <w:sz w:val="24"/>
          <w:szCs w:val="24"/>
          <w:highlight w:val="none"/>
          <w:lang w:val="af-ZA"/>
          <w14:textFill>
            <w14:solidFill>
              <w14:schemeClr w14:val="tx1"/>
            </w14:solidFill>
          </w14:textFill>
        </w:rPr>
        <w:t>instructor.</w:t>
      </w:r>
    </w:p>
    <w:p w14:paraId="74927CE1">
      <w:pPr>
        <w:rPr>
          <w:rFonts w:hint="default"/>
          <w:color w:val="000000" w:themeColor="text1"/>
          <w:sz w:val="24"/>
          <w:szCs w:val="24"/>
          <w:highlight w:val="none"/>
          <w:lang w:val="af-ZA"/>
          <w14:textFill>
            <w14:solidFill>
              <w14:schemeClr w14:val="tx1"/>
            </w14:solidFill>
          </w14:textFill>
        </w:rPr>
      </w:pPr>
      <w:r>
        <w:rPr>
          <w:rFonts w:hint="default"/>
          <w:color w:val="000000" w:themeColor="text1"/>
          <w:sz w:val="24"/>
          <w:szCs w:val="24"/>
          <w:highlight w:val="none"/>
          <w:lang w:val="af-ZA"/>
          <w14:textFill>
            <w14:solidFill>
              <w14:schemeClr w14:val="tx1"/>
            </w14:solidFill>
          </w14:textFill>
        </w:rPr>
        <w:drawing>
          <wp:inline distT="0" distB="0" distL="114300" distR="114300">
            <wp:extent cx="5479415" cy="5187950"/>
            <wp:effectExtent l="0" t="0" r="6985" b="8890"/>
            <wp:docPr id="20" name="Picture 20" descr="_مخطط دون اسم_.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_مخطط دون اسم_.drawio"/>
                    <pic:cNvPicPr>
                      <a:picLocks noChangeAspect="1"/>
                    </pic:cNvPicPr>
                  </pic:nvPicPr>
                  <pic:blipFill>
                    <a:blip r:embed="rId7"/>
                    <a:stretch>
                      <a:fillRect/>
                    </a:stretch>
                  </pic:blipFill>
                  <pic:spPr>
                    <a:xfrm>
                      <a:off x="0" y="0"/>
                      <a:ext cx="5479415" cy="5187950"/>
                    </a:xfrm>
                    <a:prstGeom prst="rect">
                      <a:avLst/>
                    </a:prstGeom>
                  </pic:spPr>
                </pic:pic>
              </a:graphicData>
            </a:graphic>
          </wp:inline>
        </w:drawing>
      </w:r>
    </w:p>
    <w:p w14:paraId="4209E82E">
      <w:pPr>
        <w:rPr>
          <w:rFonts w:hint="default"/>
          <w:color w:val="000000" w:themeColor="text1"/>
          <w:sz w:val="24"/>
          <w:szCs w:val="24"/>
          <w:highlight w:val="none"/>
          <w:lang w:val="af-ZA"/>
          <w14:textFill>
            <w14:solidFill>
              <w14:schemeClr w14:val="tx1"/>
            </w14:solidFill>
          </w14:textFill>
        </w:rPr>
      </w:pPr>
    </w:p>
    <w:p w14:paraId="361D0378">
      <w:pPr>
        <w:rPr>
          <w:rFonts w:hint="default"/>
          <w:color w:val="000000" w:themeColor="text1"/>
          <w:sz w:val="24"/>
          <w:szCs w:val="24"/>
          <w:highlight w:val="none"/>
          <w:lang w:val="en-GB"/>
          <w14:textFill>
            <w14:solidFill>
              <w14:schemeClr w14:val="tx1"/>
            </w14:solidFill>
          </w14:textFill>
        </w:rPr>
      </w:pPr>
      <w:r>
        <w:rPr>
          <w:rFonts w:hint="default"/>
          <w:color w:val="000000" w:themeColor="text1"/>
          <w:sz w:val="24"/>
          <w:szCs w:val="24"/>
          <w:highlight w:val="none"/>
          <w:lang w:val="en-GB"/>
          <w14:textFill>
            <w14:solidFill>
              <w14:schemeClr w14:val="tx1"/>
            </w14:solidFill>
          </w14:textFill>
        </w:rPr>
        <w:drawing>
          <wp:inline distT="0" distB="0" distL="114300" distR="114300">
            <wp:extent cx="5478145" cy="6530340"/>
            <wp:effectExtent l="0" t="0" r="8255" b="0"/>
            <wp:docPr id="21" name="Picture 21" descr="_مخطط دون اسم_.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_مخطط دون اسم_.drawio (1)"/>
                    <pic:cNvPicPr>
                      <a:picLocks noChangeAspect="1"/>
                    </pic:cNvPicPr>
                  </pic:nvPicPr>
                  <pic:blipFill>
                    <a:blip r:embed="rId8"/>
                    <a:stretch>
                      <a:fillRect/>
                    </a:stretch>
                  </pic:blipFill>
                  <pic:spPr>
                    <a:xfrm>
                      <a:off x="0" y="0"/>
                      <a:ext cx="5478145" cy="6530340"/>
                    </a:xfrm>
                    <a:prstGeom prst="rect">
                      <a:avLst/>
                    </a:prstGeom>
                  </pic:spPr>
                </pic:pic>
              </a:graphicData>
            </a:graphic>
          </wp:inline>
        </w:drawing>
      </w:r>
    </w:p>
    <w:p w14:paraId="7D84A140">
      <w:r>
        <w:t xml:space="preserve">    </w:t>
      </w:r>
    </w:p>
    <w:p w14:paraId="6BEB850F">
      <w:pPr>
        <w:pStyle w:val="3"/>
      </w:pPr>
    </w:p>
    <w:p w14:paraId="098623CF">
      <w:pPr>
        <w:pStyle w:val="3"/>
      </w:pPr>
    </w:p>
    <w:p w14:paraId="2AEE42F4">
      <w:pPr>
        <w:rPr>
          <w:color w:val="4BACC6" w:themeColor="accent5"/>
          <w:sz w:val="52"/>
          <w:szCs w:val="52"/>
          <w14:textFill>
            <w14:solidFill>
              <w14:schemeClr w14:val="accent5"/>
            </w14:solidFill>
          </w14:textFill>
        </w:rPr>
      </w:pPr>
      <w:r>
        <w:br w:type="page"/>
      </w:r>
      <w:r>
        <w:rPr>
          <w:rFonts w:hint="cs" w:cstheme="minorBidi"/>
          <w:rtl/>
          <w:lang w:val="en-US" w:bidi="ar-EG"/>
        </w:rPr>
        <w:t xml:space="preserve">                              </w:t>
      </w:r>
      <w:r>
        <w:rPr>
          <w:color w:val="4BACC6" w:themeColor="accent5"/>
          <w:sz w:val="52"/>
          <w:szCs w:val="52"/>
          <w14:textFill>
            <w14:solidFill>
              <w14:schemeClr w14:val="accent5"/>
            </w14:solidFill>
          </w14:textFill>
        </w:rPr>
        <w:t>Table Structures</w:t>
      </w:r>
    </w:p>
    <w:p w14:paraId="4A829CF1">
      <w:r>
        <w:t>The following tables are created in the database: Department, Student, Instructor, Course, and Enrollment. Each table has specific columns and data types.</w:t>
      </w:r>
    </w:p>
    <w:p w14:paraId="161A6BC6">
      <w:pPr>
        <w:rPr>
          <w:rFonts w:hint="cs"/>
          <w:lang w:val="af-ZA"/>
        </w:rPr>
      </w:pPr>
      <w:r>
        <w:rPr>
          <w:rFonts w:hint="cs" w:cstheme="minorBidi"/>
          <w:color w:val="4BACC6" w:themeColor="accent5"/>
          <w:sz w:val="52"/>
          <w:szCs w:val="52"/>
          <w:lang w:val="af-ZA" w:bidi="ar-EG"/>
          <w14:textFill>
            <w14:solidFill>
              <w14:schemeClr w14:val="accent5"/>
            </w14:solidFill>
          </w14:textFill>
        </w:rPr>
        <w:drawing>
          <wp:inline distT="0" distB="0" distL="114300" distR="114300">
            <wp:extent cx="5476875" cy="5292090"/>
            <wp:effectExtent l="0" t="0" r="9525" b="11430"/>
            <wp:docPr id="9" name="Picture 9" descr="Screenshot 2025-05-09 205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05-09 205920"/>
                    <pic:cNvPicPr>
                      <a:picLocks noChangeAspect="1"/>
                    </pic:cNvPicPr>
                  </pic:nvPicPr>
                  <pic:blipFill>
                    <a:blip r:embed="rId9"/>
                    <a:stretch>
                      <a:fillRect/>
                    </a:stretch>
                  </pic:blipFill>
                  <pic:spPr>
                    <a:xfrm>
                      <a:off x="0" y="0"/>
                      <a:ext cx="5476875" cy="5292090"/>
                    </a:xfrm>
                    <a:prstGeom prst="rect">
                      <a:avLst/>
                    </a:prstGeom>
                  </pic:spPr>
                </pic:pic>
              </a:graphicData>
            </a:graphic>
          </wp:inline>
        </w:drawing>
      </w:r>
    </w:p>
    <w:p w14:paraId="77CEBAE1">
      <w:pPr>
        <w:rPr>
          <w:rFonts w:hint="cs" w:cstheme="minorBidi"/>
          <w:color w:val="4BACC6" w:themeColor="accent5"/>
          <w:sz w:val="52"/>
          <w:szCs w:val="52"/>
          <w:lang w:val="af-ZA" w:bidi="ar-EG"/>
          <w14:textFill>
            <w14:solidFill>
              <w14:schemeClr w14:val="accent5"/>
            </w14:solidFill>
          </w14:textFill>
        </w:rPr>
      </w:pPr>
      <w:r>
        <w:rPr>
          <w:rFonts w:hint="cs" w:cstheme="minorBidi"/>
          <w:color w:val="4BACC6" w:themeColor="accent5"/>
          <w:sz w:val="52"/>
          <w:szCs w:val="52"/>
          <w:lang w:val="af-ZA" w:bidi="ar-EG"/>
          <w14:textFill>
            <w14:solidFill>
              <w14:schemeClr w14:val="accent5"/>
            </w14:solidFill>
          </w14:textFill>
        </w:rPr>
        <w:drawing>
          <wp:inline distT="0" distB="0" distL="114300" distR="114300">
            <wp:extent cx="5894705" cy="5495925"/>
            <wp:effectExtent l="0" t="0" r="3175" b="5715"/>
            <wp:docPr id="10" name="Picture 10" descr="Screenshot 2025-05-09 205931 -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05-09 205931 - Copy"/>
                    <pic:cNvPicPr>
                      <a:picLocks noChangeAspect="1"/>
                    </pic:cNvPicPr>
                  </pic:nvPicPr>
                  <pic:blipFill>
                    <a:blip r:embed="rId10"/>
                    <a:stretch>
                      <a:fillRect/>
                    </a:stretch>
                  </pic:blipFill>
                  <pic:spPr>
                    <a:xfrm>
                      <a:off x="0" y="0"/>
                      <a:ext cx="5894705" cy="5495925"/>
                    </a:xfrm>
                    <a:prstGeom prst="rect">
                      <a:avLst/>
                    </a:prstGeom>
                  </pic:spPr>
                </pic:pic>
              </a:graphicData>
            </a:graphic>
          </wp:inline>
        </w:drawing>
      </w:r>
      <w:r>
        <w:rPr>
          <w:rFonts w:hint="cs" w:cstheme="minorBidi"/>
          <w:color w:val="4BACC6" w:themeColor="accent5"/>
          <w:sz w:val="52"/>
          <w:szCs w:val="52"/>
          <w:lang w:val="af-ZA" w:bidi="ar-EG"/>
          <w14:textFill>
            <w14:solidFill>
              <w14:schemeClr w14:val="accent5"/>
            </w14:solidFill>
          </w14:textFill>
        </w:rPr>
        <w:br w:type="page"/>
      </w:r>
    </w:p>
    <w:p w14:paraId="5EAC7402">
      <w:pPr>
        <w:jc w:val="center"/>
        <w:rPr>
          <w:rFonts w:hint="cs"/>
          <w:color w:val="4BACC6" w:themeColor="accent5"/>
          <w:sz w:val="52"/>
          <w:szCs w:val="52"/>
          <w:lang w:val="af-ZA"/>
          <w14:textFill>
            <w14:solidFill>
              <w14:schemeClr w14:val="accent5"/>
            </w14:solidFill>
          </w14:textFill>
        </w:rPr>
      </w:pPr>
      <w:r>
        <w:rPr>
          <w:rFonts w:hint="cs"/>
          <w:color w:val="4BACC6" w:themeColor="accent5"/>
          <w:sz w:val="52"/>
          <w:szCs w:val="52"/>
          <w:lang w:val="af-ZA"/>
          <w14:textFill>
            <w14:solidFill>
              <w14:schemeClr w14:val="accent5"/>
            </w14:solidFill>
          </w14:textFill>
        </w:rPr>
        <w:t>Table data</w:t>
      </w:r>
    </w:p>
    <w:p w14:paraId="6C0B7D71">
      <w:pPr>
        <w:pStyle w:val="20"/>
        <w:keepNext w:val="0"/>
        <w:keepLines w:val="0"/>
        <w:widowControl/>
        <w:suppressLineNumbers w:val="0"/>
        <w:bidi w:val="0"/>
        <w:jc w:val="left"/>
        <w:rPr>
          <w:rFonts w:hint="default" w:cs="Times New Roman"/>
          <w:lang w:val="af-ZA" w:bidi="ar-EG"/>
        </w:rPr>
      </w:pPr>
      <w:r>
        <w:rPr>
          <w:rFonts w:hint="cs"/>
          <w:color w:val="000000" w:themeColor="text1"/>
          <w:sz w:val="28"/>
          <w:szCs w:val="28"/>
          <w:lang w:val="af-ZA"/>
          <w14:textFill>
            <w14:solidFill>
              <w14:schemeClr w14:val="tx1"/>
            </w14:solidFill>
          </w14:textFill>
        </w:rPr>
        <w:t>Each table contains 10 data.</w:t>
      </w:r>
      <w:r>
        <w:rPr>
          <w:lang w:val="en-US"/>
        </w:rPr>
        <w:t>They are 5 tables</w:t>
      </w:r>
      <w:r>
        <w:rPr>
          <w:rFonts w:hint="cs" w:cs="Times New Roman"/>
          <w:rtl/>
          <w:lang w:val="en-US" w:bidi="ar-EG"/>
        </w:rPr>
        <w:t>:</w:t>
      </w:r>
      <w:r>
        <w:rPr>
          <w:rFonts w:hint="default" w:cs="Times New Roman"/>
          <w:rtl w:val="0"/>
          <w:lang w:val="af-ZA" w:bidi="ar-EG"/>
        </w:rPr>
        <w:t>student , course, enrollment ,department , instructor</w:t>
      </w:r>
    </w:p>
    <w:p w14:paraId="1C79FB76">
      <w:pPr>
        <w:jc w:val="left"/>
        <w:rPr>
          <w:rFonts w:hint="cs" w:cstheme="minorBidi"/>
          <w:color w:val="000000" w:themeColor="text1"/>
          <w:sz w:val="28"/>
          <w:szCs w:val="28"/>
          <w:lang w:val="af-ZA" w:bidi="ar-EG"/>
          <w14:textFill>
            <w14:solidFill>
              <w14:schemeClr w14:val="tx1"/>
            </w14:solidFill>
          </w14:textFill>
        </w:rPr>
      </w:pPr>
    </w:p>
    <w:p w14:paraId="4C6C8E7C">
      <w:pPr>
        <w:jc w:val="left"/>
        <w:rPr>
          <w:rFonts w:hint="cs"/>
          <w:color w:val="000000" w:themeColor="text1"/>
          <w:sz w:val="28"/>
          <w:szCs w:val="28"/>
          <w:lang w:val="af-ZA"/>
          <w14:textFill>
            <w14:solidFill>
              <w14:schemeClr w14:val="tx1"/>
            </w14:solidFill>
          </w14:textFill>
        </w:rPr>
      </w:pPr>
      <w:r>
        <w:rPr>
          <w:rFonts w:hint="cs"/>
          <w:color w:val="000000" w:themeColor="text1"/>
          <w:sz w:val="28"/>
          <w:szCs w:val="28"/>
          <w:lang w:val="af-ZA"/>
          <w14:textFill>
            <w14:solidFill>
              <w14:schemeClr w14:val="tx1"/>
            </w14:solidFill>
          </w14:textFill>
        </w:rPr>
        <w:drawing>
          <wp:inline distT="0" distB="0" distL="114300" distR="114300">
            <wp:extent cx="5485765" cy="4624070"/>
            <wp:effectExtent l="0" t="0" r="635" b="8890"/>
            <wp:docPr id="14" name="Picture 14" descr="Screenshot 2025-05-09 205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05-09 205940"/>
                    <pic:cNvPicPr>
                      <a:picLocks noChangeAspect="1"/>
                    </pic:cNvPicPr>
                  </pic:nvPicPr>
                  <pic:blipFill>
                    <a:blip r:embed="rId11"/>
                    <a:stretch>
                      <a:fillRect/>
                    </a:stretch>
                  </pic:blipFill>
                  <pic:spPr>
                    <a:xfrm>
                      <a:off x="0" y="0"/>
                      <a:ext cx="5485765" cy="4624070"/>
                    </a:xfrm>
                    <a:prstGeom prst="rect">
                      <a:avLst/>
                    </a:prstGeom>
                  </pic:spPr>
                </pic:pic>
              </a:graphicData>
            </a:graphic>
          </wp:inline>
        </w:drawing>
      </w:r>
    </w:p>
    <w:p w14:paraId="18BA877E">
      <w:pPr>
        <w:rPr>
          <w:rFonts w:hint="default" w:cstheme="minorBidi"/>
          <w:color w:val="000000" w:themeColor="text1"/>
          <w:sz w:val="28"/>
          <w:szCs w:val="28"/>
          <w:lang w:val="af-ZA" w:bidi="ar-EG"/>
          <w14:textFill>
            <w14:solidFill>
              <w14:schemeClr w14:val="tx1"/>
            </w14:solidFill>
          </w14:textFill>
        </w:rPr>
      </w:pPr>
      <w:r>
        <w:rPr>
          <w:rFonts w:hint="default" w:cstheme="minorBidi"/>
          <w:color w:val="000000" w:themeColor="text1"/>
          <w:sz w:val="28"/>
          <w:szCs w:val="28"/>
          <w:lang w:val="af-ZA" w:bidi="ar-EG"/>
          <w14:textFill>
            <w14:solidFill>
              <w14:schemeClr w14:val="tx1"/>
            </w14:solidFill>
          </w14:textFill>
        </w:rPr>
        <w:br w:type="page"/>
      </w:r>
    </w:p>
    <w:p w14:paraId="39BF6592">
      <w:pPr>
        <w:rPr>
          <w:rFonts w:hint="default" w:cstheme="minorBidi"/>
          <w:color w:val="000000" w:themeColor="text1"/>
          <w:sz w:val="28"/>
          <w:szCs w:val="28"/>
          <w:lang w:val="af-ZA" w:bidi="ar-EG"/>
          <w14:textFill>
            <w14:solidFill>
              <w14:schemeClr w14:val="tx1"/>
            </w14:solidFill>
          </w14:textFill>
        </w:rPr>
      </w:pPr>
      <w:r>
        <w:rPr>
          <w:rFonts w:hint="default" w:cstheme="minorBidi"/>
          <w:color w:val="000000" w:themeColor="text1"/>
          <w:sz w:val="28"/>
          <w:szCs w:val="28"/>
          <w:lang w:val="af-ZA" w:bidi="ar-EG"/>
          <w14:textFill>
            <w14:solidFill>
              <w14:schemeClr w14:val="tx1"/>
            </w14:solidFill>
          </w14:textFill>
        </w:rPr>
        <w:drawing>
          <wp:inline distT="0" distB="0" distL="114300" distR="114300">
            <wp:extent cx="5483860" cy="5471795"/>
            <wp:effectExtent l="0" t="0" r="2540" b="14605"/>
            <wp:docPr id="19" name="Picture 19" descr="Screenshot 2025-05-09 205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5-05-09 205952"/>
                    <pic:cNvPicPr>
                      <a:picLocks noChangeAspect="1"/>
                    </pic:cNvPicPr>
                  </pic:nvPicPr>
                  <pic:blipFill>
                    <a:blip r:embed="rId12"/>
                    <a:stretch>
                      <a:fillRect/>
                    </a:stretch>
                  </pic:blipFill>
                  <pic:spPr>
                    <a:xfrm>
                      <a:off x="0" y="0"/>
                      <a:ext cx="5483860" cy="5471795"/>
                    </a:xfrm>
                    <a:prstGeom prst="rect">
                      <a:avLst/>
                    </a:prstGeom>
                  </pic:spPr>
                </pic:pic>
              </a:graphicData>
            </a:graphic>
          </wp:inline>
        </w:drawing>
      </w:r>
      <w:r>
        <w:rPr>
          <w:rFonts w:hint="default" w:cstheme="minorBidi"/>
          <w:color w:val="000000" w:themeColor="text1"/>
          <w:sz w:val="28"/>
          <w:szCs w:val="28"/>
          <w:lang w:val="af-ZA" w:bidi="ar-EG"/>
          <w14:textFill>
            <w14:solidFill>
              <w14:schemeClr w14:val="tx1"/>
            </w14:solidFill>
          </w14:textFill>
        </w:rPr>
        <w:br w:type="page"/>
      </w:r>
    </w:p>
    <w:p w14:paraId="06CA5F38">
      <w:pPr>
        <w:rPr>
          <w:rFonts w:hint="default" w:cstheme="minorBidi"/>
          <w:color w:val="000000" w:themeColor="text1"/>
          <w:sz w:val="28"/>
          <w:szCs w:val="28"/>
          <w:lang w:val="af-ZA" w:bidi="ar-EG"/>
          <w14:textFill>
            <w14:solidFill>
              <w14:schemeClr w14:val="tx1"/>
            </w14:solidFill>
          </w14:textFill>
        </w:rPr>
      </w:pPr>
    </w:p>
    <w:p w14:paraId="2B06B78F">
      <w:pPr>
        <w:pStyle w:val="3"/>
        <w:jc w:val="center"/>
        <w:rPr>
          <w:rFonts w:hint="default" w:cstheme="minorBidi"/>
          <w:color w:val="000000" w:themeColor="text1"/>
          <w:sz w:val="28"/>
          <w:szCs w:val="28"/>
          <w:lang w:val="af-ZA" w:bidi="ar-EG"/>
          <w14:textFill>
            <w14:solidFill>
              <w14:schemeClr w14:val="tx1"/>
            </w14:solidFill>
          </w14:textFill>
        </w:rPr>
      </w:pPr>
      <w:r>
        <w:rPr>
          <w:rFonts w:hint="default"/>
          <w:color w:val="4F81BD" w:themeColor="accent1"/>
          <w:sz w:val="32"/>
          <w:szCs w:val="32"/>
          <w:lang w:val="af-ZA"/>
          <w14:textFill>
            <w14:solidFill>
              <w14:schemeClr w14:val="accent1"/>
            </w14:solidFill>
          </w14:textFill>
        </w:rPr>
        <w:t>INQUIRY</w:t>
      </w:r>
      <w:r>
        <w:rPr>
          <w:rFonts w:hint="cs"/>
          <w:color w:val="4F81BD" w:themeColor="accent1"/>
          <w:sz w:val="32"/>
          <w:szCs w:val="32"/>
          <w:lang w:val="af-ZA"/>
          <w14:textFill>
            <w14:solidFill>
              <w14:schemeClr w14:val="accent1"/>
            </w14:solidFill>
          </w14:textFill>
        </w:rPr>
        <w:t xml:space="preserve"> </w:t>
      </w:r>
      <w:r>
        <w:rPr>
          <w:rFonts w:hint="default"/>
          <w:color w:val="4F81BD" w:themeColor="accent1"/>
          <w:sz w:val="32"/>
          <w:szCs w:val="32"/>
          <w:lang w:val="af-ZA"/>
          <w14:textFill>
            <w14:solidFill>
              <w14:schemeClr w14:val="accent1"/>
            </w14:solidFill>
          </w14:textFill>
        </w:rPr>
        <w:t>CODE</w:t>
      </w:r>
    </w:p>
    <w:p w14:paraId="2BE57373">
      <w:pPr>
        <w:pStyle w:val="3"/>
        <w:rPr>
          <w:rFonts w:hint="default" w:cstheme="minorBidi"/>
          <w:color w:val="000000" w:themeColor="text1"/>
          <w:sz w:val="28"/>
          <w:szCs w:val="28"/>
          <w:lang w:val="af-ZA" w:bidi="ar-EG"/>
          <w14:textFill>
            <w14:solidFill>
              <w14:schemeClr w14:val="tx1"/>
            </w14:solidFill>
          </w14:textFill>
        </w:rPr>
      </w:pPr>
      <w:r>
        <w:rPr>
          <w:rFonts w:hint="default" w:cstheme="minorBidi"/>
          <w:color w:val="000000" w:themeColor="text1"/>
          <w:sz w:val="28"/>
          <w:szCs w:val="28"/>
          <w:lang w:val="af-ZA" w:bidi="ar-EG"/>
          <w14:textFill>
            <w14:solidFill>
              <w14:schemeClr w14:val="tx1"/>
            </w14:solidFill>
          </w14:textFill>
        </w:rPr>
        <w:drawing>
          <wp:inline distT="0" distB="0" distL="114300" distR="114300">
            <wp:extent cx="5480685" cy="3162300"/>
            <wp:effectExtent l="0" t="0" r="5715" b="7620"/>
            <wp:docPr id="2" name="Picture 2" descr="Screenshot 2025-05-09 21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5-09 210005"/>
                    <pic:cNvPicPr>
                      <a:picLocks noChangeAspect="1"/>
                    </pic:cNvPicPr>
                  </pic:nvPicPr>
                  <pic:blipFill>
                    <a:blip r:embed="rId13"/>
                    <a:stretch>
                      <a:fillRect/>
                    </a:stretch>
                  </pic:blipFill>
                  <pic:spPr>
                    <a:xfrm>
                      <a:off x="0" y="0"/>
                      <a:ext cx="5480685" cy="3162300"/>
                    </a:xfrm>
                    <a:prstGeom prst="rect">
                      <a:avLst/>
                    </a:prstGeom>
                  </pic:spPr>
                </pic:pic>
              </a:graphicData>
            </a:graphic>
          </wp:inline>
        </w:drawing>
      </w:r>
    </w:p>
    <w:p w14:paraId="79595BBE">
      <w:pPr>
        <w:pStyle w:val="3"/>
        <w:rPr>
          <w:rFonts w:hint="default" w:cstheme="minorBidi"/>
          <w:color w:val="000000" w:themeColor="text1"/>
          <w:sz w:val="28"/>
          <w:szCs w:val="28"/>
          <w:lang w:val="af-ZA" w:bidi="ar-EG"/>
          <w14:textFill>
            <w14:solidFill>
              <w14:schemeClr w14:val="tx1"/>
            </w14:solidFill>
          </w14:textFill>
        </w:rPr>
      </w:pPr>
      <w:r>
        <w:rPr>
          <w:rFonts w:hint="default" w:cstheme="minorBidi"/>
          <w:color w:val="000000" w:themeColor="text1"/>
          <w:sz w:val="28"/>
          <w:szCs w:val="28"/>
          <w:lang w:val="af-ZA" w:bidi="ar-EG"/>
          <w14:textFill>
            <w14:solidFill>
              <w14:schemeClr w14:val="tx1"/>
            </w14:solidFill>
          </w14:textFill>
        </w:rPr>
        <w:drawing>
          <wp:inline distT="0" distB="0" distL="114300" distR="114300">
            <wp:extent cx="5476875" cy="3594735"/>
            <wp:effectExtent l="0" t="0" r="9525" b="1905"/>
            <wp:docPr id="3" name="Picture 3" descr="Screenshot 2025-05-09 21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5-09 210016"/>
                    <pic:cNvPicPr>
                      <a:picLocks noChangeAspect="1"/>
                    </pic:cNvPicPr>
                  </pic:nvPicPr>
                  <pic:blipFill>
                    <a:blip r:embed="rId14"/>
                    <a:stretch>
                      <a:fillRect/>
                    </a:stretch>
                  </pic:blipFill>
                  <pic:spPr>
                    <a:xfrm>
                      <a:off x="0" y="0"/>
                      <a:ext cx="5476875" cy="3594735"/>
                    </a:xfrm>
                    <a:prstGeom prst="rect">
                      <a:avLst/>
                    </a:prstGeom>
                  </pic:spPr>
                </pic:pic>
              </a:graphicData>
            </a:graphic>
          </wp:inline>
        </w:drawing>
      </w:r>
      <w:r>
        <w:rPr>
          <w:rFonts w:hint="default" w:cstheme="minorBidi"/>
          <w:color w:val="000000" w:themeColor="text1"/>
          <w:sz w:val="28"/>
          <w:szCs w:val="28"/>
          <w:lang w:val="af-ZA" w:bidi="ar-EG"/>
          <w14:textFill>
            <w14:solidFill>
              <w14:schemeClr w14:val="tx1"/>
            </w14:solidFill>
          </w14:textFill>
        </w:rPr>
        <w:br w:type="page"/>
      </w:r>
    </w:p>
    <w:p w14:paraId="5B6AA8D7">
      <w:pPr>
        <w:pStyle w:val="3"/>
        <w:rPr>
          <w:rFonts w:hint="default" w:cstheme="minorBidi"/>
          <w:color w:val="000000" w:themeColor="text1"/>
          <w:sz w:val="28"/>
          <w:szCs w:val="28"/>
          <w:lang w:val="af-ZA" w:bidi="ar-EG"/>
          <w14:textFill>
            <w14:solidFill>
              <w14:schemeClr w14:val="tx1"/>
            </w14:solidFill>
          </w14:textFill>
        </w:rPr>
      </w:pPr>
      <w:r>
        <w:rPr>
          <w:rFonts w:hint="default" w:cstheme="minorBidi"/>
          <w:color w:val="000000" w:themeColor="text1"/>
          <w:sz w:val="28"/>
          <w:szCs w:val="28"/>
          <w:lang w:val="af-ZA" w:bidi="ar-EG"/>
          <w14:textFill>
            <w14:solidFill>
              <w14:schemeClr w14:val="tx1"/>
            </w14:solidFill>
          </w14:textFill>
        </w:rPr>
        <w:drawing>
          <wp:inline distT="0" distB="0" distL="114300" distR="114300">
            <wp:extent cx="5476875" cy="4305935"/>
            <wp:effectExtent l="0" t="0" r="9525" b="6985"/>
            <wp:docPr id="4" name="Picture 4" descr="Screenshot 2025-05-09 21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5-09 210032"/>
                    <pic:cNvPicPr>
                      <a:picLocks noChangeAspect="1"/>
                    </pic:cNvPicPr>
                  </pic:nvPicPr>
                  <pic:blipFill>
                    <a:blip r:embed="rId15"/>
                    <a:stretch>
                      <a:fillRect/>
                    </a:stretch>
                  </pic:blipFill>
                  <pic:spPr>
                    <a:xfrm>
                      <a:off x="0" y="0"/>
                      <a:ext cx="5476875" cy="4305935"/>
                    </a:xfrm>
                    <a:prstGeom prst="rect">
                      <a:avLst/>
                    </a:prstGeom>
                  </pic:spPr>
                </pic:pic>
              </a:graphicData>
            </a:graphic>
          </wp:inline>
        </w:drawing>
      </w:r>
    </w:p>
    <w:p w14:paraId="0AFF9B57">
      <w:pPr>
        <w:rPr>
          <w:rFonts w:hint="default"/>
          <w:lang w:val="af-ZA"/>
        </w:rPr>
      </w:pPr>
      <w:r>
        <w:drawing>
          <wp:inline distT="0" distB="0" distL="114300" distR="114300">
            <wp:extent cx="5484495" cy="2348865"/>
            <wp:effectExtent l="0" t="0" r="1905" b="1333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6"/>
                    <a:stretch>
                      <a:fillRect/>
                    </a:stretch>
                  </pic:blipFill>
                  <pic:spPr>
                    <a:xfrm>
                      <a:off x="0" y="0"/>
                      <a:ext cx="5484495" cy="2348865"/>
                    </a:xfrm>
                    <a:prstGeom prst="rect">
                      <a:avLst/>
                    </a:prstGeom>
                    <a:noFill/>
                    <a:ln>
                      <a:noFill/>
                    </a:ln>
                  </pic:spPr>
                </pic:pic>
              </a:graphicData>
            </a:graphic>
          </wp:inline>
        </w:drawing>
      </w:r>
    </w:p>
    <w:p w14:paraId="787BD7C8">
      <w:r>
        <w:drawing>
          <wp:inline distT="0" distB="0" distL="114300" distR="114300">
            <wp:extent cx="5485765" cy="3910965"/>
            <wp:effectExtent l="0" t="0" r="635" b="571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7"/>
                    <a:stretch>
                      <a:fillRect/>
                    </a:stretch>
                  </pic:blipFill>
                  <pic:spPr>
                    <a:xfrm>
                      <a:off x="0" y="0"/>
                      <a:ext cx="5485765" cy="3910965"/>
                    </a:xfrm>
                    <a:prstGeom prst="rect">
                      <a:avLst/>
                    </a:prstGeom>
                    <a:noFill/>
                    <a:ln>
                      <a:noFill/>
                    </a:ln>
                  </pic:spPr>
                </pic:pic>
              </a:graphicData>
            </a:graphic>
          </wp:inline>
        </w:drawing>
      </w:r>
    </w:p>
    <w:p w14:paraId="11349411"/>
    <w:p w14:paraId="7ADC87C8"/>
    <w:p w14:paraId="66585CF7">
      <w:pPr>
        <w:pStyle w:val="3"/>
      </w:pPr>
      <w:r>
        <w:t>Conclusion</w:t>
      </w:r>
    </w:p>
    <w:p w14:paraId="5A0610B7">
      <w:r>
        <w:t>This project demonstrates the design and implementation of a university student registration database. The database is normalized to 3NF and includes various entities and relationships. Sample queries are provided to illustrate the operations that can be performed on the database.</w:t>
      </w:r>
    </w:p>
    <w:p w14:paraId="06B96D00">
      <w:pPr>
        <w:rPr>
          <w:rFonts w:hint="default"/>
          <w:lang w:val="af-ZA"/>
        </w:rPr>
      </w:pPr>
      <w:bookmarkStart w:id="0" w:name="_GoBack"/>
      <w:bookmarkEnd w:id="0"/>
    </w:p>
    <w:p w14:paraId="071CA80E">
      <w:pPr>
        <w:pStyle w:val="3"/>
        <w:rPr>
          <w:rFonts w:hint="default" w:cstheme="minorBidi"/>
          <w:color w:val="000000" w:themeColor="text1"/>
          <w:sz w:val="28"/>
          <w:szCs w:val="28"/>
          <w:lang w:val="af-ZA" w:bidi="ar-EG"/>
          <w14:textFill>
            <w14:solidFill>
              <w14:schemeClr w14:val="tx1"/>
            </w14:solidFill>
          </w14:textFill>
        </w:rPr>
      </w:pPr>
    </w:p>
    <w:p w14:paraId="4C148119">
      <w:pPr>
        <w:pStyle w:val="3"/>
        <w:rPr>
          <w:rFonts w:hint="default" w:cstheme="minorBidi"/>
          <w:color w:val="000000" w:themeColor="text1"/>
          <w:sz w:val="28"/>
          <w:szCs w:val="28"/>
          <w:lang w:val="af-ZA" w:bidi="ar-EG"/>
          <w14:textFill>
            <w14:solidFill>
              <w14:schemeClr w14:val="tx1"/>
            </w14:solidFill>
          </w14:textFill>
        </w:rPr>
      </w:pPr>
    </w:p>
    <w:p w14:paraId="00D8E40D">
      <w:pPr>
        <w:pStyle w:val="3"/>
        <w:rPr>
          <w:rFonts w:hint="default" w:cstheme="minorBidi"/>
          <w:color w:val="000000" w:themeColor="text1"/>
          <w:sz w:val="28"/>
          <w:szCs w:val="28"/>
          <w:lang w:val="af-ZA" w:bidi="ar-EG"/>
          <w14:textFill>
            <w14:solidFill>
              <w14:schemeClr w14:val="tx1"/>
            </w14:solidFill>
          </w14:textFill>
        </w:rPr>
      </w:pPr>
    </w:p>
    <w:p w14:paraId="688E390F">
      <w:pPr>
        <w:pStyle w:val="3"/>
        <w:rPr>
          <w:rFonts w:hint="default" w:cstheme="minorBidi"/>
          <w:color w:val="000000" w:themeColor="text1"/>
          <w:sz w:val="28"/>
          <w:szCs w:val="28"/>
          <w:lang w:val="af-ZA" w:bidi="ar-EG"/>
          <w14:textFill>
            <w14:solidFill>
              <w14:schemeClr w14:val="tx1"/>
            </w14:solidFill>
          </w14:textFill>
        </w:rPr>
      </w:pPr>
    </w:p>
    <w:p w14:paraId="2A7CBFB9">
      <w:pPr>
        <w:rPr>
          <w:rFonts w:hint="default" w:cstheme="minorBidi"/>
          <w:color w:val="000000" w:themeColor="text1"/>
          <w:sz w:val="28"/>
          <w:szCs w:val="28"/>
          <w:lang w:val="af-ZA" w:bidi="ar-EG"/>
          <w14:textFill>
            <w14:solidFill>
              <w14:schemeClr w14:val="tx1"/>
            </w14:solidFill>
          </w14:textFill>
        </w:rPr>
      </w:pPr>
    </w:p>
    <w:p w14:paraId="65302EDD">
      <w:pPr>
        <w:rPr>
          <w:rFonts w:hint="default" w:cstheme="minorBidi"/>
          <w:color w:val="000000" w:themeColor="text1"/>
          <w:sz w:val="28"/>
          <w:szCs w:val="28"/>
          <w:lang w:val="af-ZA" w:bidi="ar-EG"/>
          <w14:textFill>
            <w14:solidFill>
              <w14:schemeClr w14:val="tx1"/>
            </w14:solidFill>
          </w14:textFill>
        </w:rPr>
      </w:pPr>
    </w:p>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rial Black">
    <w:panose1 w:val="020B0A04020102020204"/>
    <w:charset w:val="00"/>
    <w:family w:val="auto"/>
    <w:pitch w:val="default"/>
    <w:sig w:usb0="A00002AF" w:usb1="400078FB" w:usb2="00000000" w:usb3="00000000" w:csb0="6000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FE6D6">
    <w:pPr>
      <w:pStyle w:val="18"/>
    </w:pPr>
    <w:r>
      <w:rPr>
        <w:sz w:val="22"/>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0048BD">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230048BD">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6D7742"/>
    <w:rsid w:val="00AA1D8D"/>
    <w:rsid w:val="00B47730"/>
    <w:rsid w:val="00CB0664"/>
    <w:rsid w:val="00FC693F"/>
    <w:rsid w:val="194B4A54"/>
    <w:rsid w:val="19DD3FA6"/>
    <w:rsid w:val="21CD4C26"/>
    <w:rsid w:val="29072B47"/>
    <w:rsid w:val="412030CF"/>
    <w:rsid w:val="5CA31C78"/>
    <w:rsid w:val="5DD54E92"/>
    <w:rsid w:val="6C9A2BF3"/>
    <w:rsid w:val="6CC0261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Local\Kingsoft\WPS%20Office\12.2.0.20795\office6\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8</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mero mostafa12</cp:lastModifiedBy>
  <dcterms:modified xsi:type="dcterms:W3CDTF">2025-05-13T17:04:34Z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2057-12.2.0.20795</vt:lpwstr>
  </property>
  <property fmtid="{D5CDD505-2E9C-101B-9397-08002B2CF9AE}" pid="3" name="ICV">
    <vt:lpwstr>AEF7A25F38B8402E9E0999EC3E7ACB70_12</vt:lpwstr>
  </property>
</Properties>
</file>